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E1E9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割草机器人 RK3588 + ROS1 Noetic 工程包优化方案</w:t>
      </w:r>
    </w:p>
    <w:p w14:paraId="6FD13FA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割草机器人工程包优化与整合方案（RK3588 + ROS1 Noetic）</w:t>
      </w:r>
      <w:bookmarkEnd w:id="0"/>
    </w:p>
    <w:p w14:paraId="61500FE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一、工程整体架构梳理</w:t>
      </w:r>
      <w:bookmarkEnd w:id="1"/>
    </w:p>
    <w:p w14:paraId="787ABFD4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核心依赖关系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CB70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D028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rk3588_sdk/          # 底层硬件抽象层（串口/485/GPIO/ARM64适配）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motor_control/       # 差速电机控制（Serial协议+轮速回采）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ultrasonic_sensor/   # 12路超声波雷达（485通信）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orbbec_camera/       # 奥比中光Gemini335（USB通信）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hesai_lidar/         # 禾赛JT128激光雷达（ETH通信）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handsfree_rtk/       # UM982 RTK定位（USB通信）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lawn_mower/          # 整合包（launch/参数配置/整体调度）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CMakeLists.txt       # 工作空间根配置（ARM64编译优化）</w:t>
            </w:r>
          </w:p>
        </w:tc>
      </w:tr>
    </w:tbl>
    <w:p w14:paraId="2383641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二、核心模块配置优化</w:t>
      </w:r>
      <w:bookmarkEnd w:id="3"/>
    </w:p>
    <w:p w14:paraId="0A45677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rk3588_sdk 优化（底层驱动核心）</w:t>
      </w:r>
      <w:bookmarkEnd w:id="4"/>
    </w:p>
    <w:p w14:paraId="75529D1E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1.1 CMakeLists.txt（src/rk3588_sdk/CMakeLists.txt）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E929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2C9B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CMake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cmake_minimum_required(VERSION 3.10)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project(rk3588_sdk)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引入RK3588 ARM64工具链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include(${CMAKE_SOURCE_DIR}/../../rk3588_toolchain.cmake)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ROS1 Noetic依赖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find_package(catkin REQUIRED COMPONENTS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roscpp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serial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std_msgs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导出库和头文件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catkin_package(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INCLUDE_DIRS 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LIBRARIES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CATKIN_DEPENDS roscpp serial std_msgs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DEPENDS system_lib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包含目录（ARM64系统头文件+ROS头文件）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include_directories(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${catkin_INCLUDE_DIRS}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/usr/include/aarch64-linux-gnu  # RK3588系统头文件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编译核心驱动（串口+485+GPIO）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add_library(${PROJECT_NAME}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src/rk3588_serial.cpp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src/rk3588_gpio.cpp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src/uart_485.c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src/gpio_control.cpp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src/uart_driver.cpp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链接依赖（ARM64串口/485库）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target_link_libraries(${PROJECT_NAME}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${catkin_LIBRARIES}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${SERIAL_LIBRARIES}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pthread  # 485通信线程依赖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编译选项（ARM64优化）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target_compile_options(${PROJECT_NAME} PRIVATE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-march=armv8.2-a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-O2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-Wall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-fPIC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install(DIRECTORY include/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DESTINATION ${CATKIN_PACKAGE_INCLUDE_DESTINATION}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install(TARGETS ${PROJECT_NAME}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ARCHIVE DESTINATION ${CATKIN_PACKAGE_LIB_DESTINATION}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LIBRARY DESTINATION ${CATKIN_PACKAGE_LIB_DESTINATION}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RUNTIME DESTINATION ${CATKIN_PACKAGE_BIN_DESTINATION}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</w:p>
        </w:tc>
      </w:tr>
    </w:tbl>
    <w:p w14:paraId="51681E02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1.2 package.xml（src/rk3588_sdk/package.xml）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4B07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1F0C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&lt;?xml version="1.0" encoding="UTF-8"?&gt;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&lt;package format="2"&gt;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&lt;name&gt;rk3588_sdk&lt;/name&gt;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&lt;version&gt;1.0.0&lt;/version&gt;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&lt;description&gt;RK3588 SDK驱动包，适配ROS1 Noetic，为割草机器人提供串口/485/GPIO硬件底层支持&lt;/description&gt;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&lt;maintainer email="norco@norco.com"&gt;norco&lt;/maintainer&gt;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&lt;license&gt;Apache-2.0&lt;/license&gt;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&lt;buildtool_depend&gt;catkin&lt;/buildtool_depend&gt;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&lt;!-- ROS1核心依赖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&lt;depend&gt;roscpp&lt;/depend&gt;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&lt;depend&gt;rospy&lt;/depend&gt;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&lt;depend&gt;std_msgs&lt;/depend&gt;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&lt;depend&gt;serial&lt;/depend&gt;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&lt;!-- ARM64硬件依赖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&lt;build_depend&gt;libusb-1.0-dev&lt;/build_depend&gt;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&lt;build_depend&gt;libudev-dev&lt;/build_depend&gt;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&lt;build_depend&gt;libboost-all-dev&lt;/build_depend&gt;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&lt;build_depend&gt;libpthread-stubs0-dev&lt;/build_depend&gt;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&lt;exec_depend&gt;libusb-1.0-0&lt;/exec_depend&gt;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&lt;exec_depend&gt;libudev1&lt;/exec_depend&gt;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&lt;exec_depend&gt;libboost-all-dev&lt;/exec_depend&gt;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&lt;export&gt;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&lt;catkin_libraries&gt;rk3588_hardware&lt;/catkin_libraries&gt;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&lt;include_directories&gt;include&lt;/include_directories&gt;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&lt;/export&gt;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&lt;/package&gt;</w:t>
            </w:r>
          </w:p>
        </w:tc>
      </w:tr>
    </w:tbl>
    <w:p w14:paraId="3D297F17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orbbec_camera 优化（Gemini335 USB版）</w:t>
      </w:r>
      <w:bookmarkEnd w:id="7"/>
    </w:p>
    <w:p w14:paraId="40300725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2.1 CMakeLists.txt（src/orbbec_camera/CMakeLists.txt）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28A7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83A3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CMake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cmake_minimum_required(VERSION 3.10.2)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project(orbbec_camera)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ROS1 Noetic + ARM64编译配置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set(CMAKE_CXX_STANDARD 17)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set(CMAKE_C_STANDARD 17)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set(CMAKE_BUILD_TYPE "Release")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set(CMAKE_CXX_FLAGS "${CMAKE_CXX_FLAGS} -march=armv8.2-a -O2 -Wall -fPIC")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set(CMAKE_C_FLAGS "${CMAKE_C_FLAGS} -march=armv8.2-a -O2 -Wall -fPIC")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启用RK3588硬件解码（适配Gemini335）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option(USE_RK_HW_DECODER "Use Rockchip hardware decoder" ON)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option(USE_NV_HW_DECODER "Use Nvidia hardware decoder" OFF)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检测RK3588 ARM64架构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execute_process(COMMAND uname -m OUTPUT_VARIABLE MACHINES)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execute_process(COMMAND getconf LONG_BIT OUTPUT_VARIABLE MACHINES_BIT)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((${MACHINES} MATCHES "aarch64") AND (${MACHINES_BIT} MATCHES "64"))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set(HOST_PLATFORM "arm64")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endif 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ROS1依赖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find_package(catkin REQUIRED COMPONENTS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roscpp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sensor_msgs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cv_bridge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image_transport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camera_info_manager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tf2_ros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nodelet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rk3588_sdk  # 依赖RK3588底层SDK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导出配置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catkin_package(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INCLUDE_DIRS include SDK/include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LIBRARIES orbbec_camera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CATKIN_DEPENDS roscpp sensor_msgs cv_bridge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路径配置（适配RK3588 ARM64）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set(ORBBEC_LIBS_DIR ${CMAKE_CURRENT_SOURCE_DIR}/SDK/lib/${HOST_PLATFORM})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set(ORBBEC_INCLUDE_DIR ${CMAKE_CURRENT_SOURCE_DIR}/SDK/include/)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link_directories(${ORBBEC_LIBS_DIR})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包含目录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include_directories(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${ORBBEC_INCLUDE_DIR}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${catkin_INCLUDE_DIRS}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${CMAKE_SOURCE_DIR}/../rk3588_sdk/include  # RK3588 SDK头文件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编译核心节点（Gemini335适配）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add_executable(ob_camera_node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src/ob_camera_node.cpp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src/ob_camera_node_driver.cpp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src/rk_mpp_decoder.cpp  # RK硬件解码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src/jpeg_decoder.cpp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src/utils.cpp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src/ros_sensor.cpp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链接依赖（ARM64 + RK3588 SDK）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target_link_libraries(ob_camera_node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${catkin_LIBRARIES}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${ORBBEC_LIBS_DIR}/libObTypes.so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${ORBBEC_LIBS_DIR}/libObDevice.so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${ORBBEC_LIBS_DIR}/libObSensor.so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install(TARGETS ob_camera_node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RUNTIME DESTINATION ${CATKIN_PACKAGE_BIN_DESTINATION}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install(DIRECTORY launch/ config/ rviz/ SDK/lib/arm64/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DESTINATION ${CATKIN_PACKAGE_SHARE_DESTINATION}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install(DIRECTORY include/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DESTINATION ${CATKIN_PACKAGE_INCLUDE_DESTINATION}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</w:p>
        </w:tc>
      </w:tr>
    </w:tbl>
    <w:p w14:paraId="17FEA8FB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2.2 package.xml（src/orbbec_camera/package.xml）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065B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8C75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&lt;?xml version="1.0"?&gt;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&lt;package format="2"&gt;  &lt;!-- ROS1 Noetic使用format2 --&gt;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&lt;name&gt;orbbec_camera&lt;/name&gt;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&lt;version&gt;2.7.6&lt;/version&gt;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&lt;description&gt;Orbbec Gemini335 Camera package for RK3588 (ROS1 Noetic)&lt;/description&gt;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&lt;maintainer email="mocun@orbbec.com"&gt;Joe Dong&lt;/maintainer&gt;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&lt;license&gt;Apache License 2.0&lt;/license&gt;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&lt;buildtool_depend&gt;catkin&lt;/buildtool_depend&gt;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核心依赖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&lt;depend&gt;roscpp&lt;/depend&gt;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&lt;depend&gt;sensor_msgs&lt;/depend&gt;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&lt;depend&gt;cv_bridge&lt;/depend&gt;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&lt;depend&gt;image_transport&lt;/depend&gt;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&lt;depend&gt;camera_info_manager&lt;/depend&gt;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&lt;depend&gt;tf2_ros&lt;/depend&gt;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&lt;depend&gt;nodelet&lt;/depend&gt;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&lt;depend&gt;rk3588_sdk&lt;/depend&gt;  &lt;!-- 依赖RK3588底层SDK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ARM64硬件依赖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&lt;build_depend&gt;libusb-1.0-dev&lt;/build_depend&gt;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&lt;build_depend&gt;libudev-dev&lt;/build_depend&gt;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&lt;exec_depend&gt;libusb-1.0-0&lt;/exec_depend&gt;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&lt;exec_depend&gt;libudev1&lt;/exec_depend&gt;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&lt;export&gt;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&lt;nodelet plugin="${prefix}/nodelet_plugins.xml"/&gt;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&lt;/export&gt;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&lt;/package&gt;</w:t>
            </w:r>
          </w:p>
        </w:tc>
      </w:tr>
    </w:tbl>
    <w:p w14:paraId="10F079A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hesai_lidar 优化（JT128 ETH版）</w:t>
      </w:r>
      <w:bookmarkEnd w:id="10"/>
    </w:p>
    <w:p w14:paraId="0804D249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3.1 CMakeLists.txt（src/hesai_lidar/CMakeLists.txt）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2D5A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B95A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CMake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cmake_minimum_required(VERSION 3.10)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project(hesai_lidar)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引入RK3588工具链（禁用CUDA，RK3588不兼容）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include(${CMAKE_SOURCE_DIR}/../../rk3588_toolchain.cmake)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set(FIND_CUDA OFF)  # 强制禁用CUDA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ROS1 Noetic依赖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find_package(catkin REQUIRED COMPONENTS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roscpp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std_msgs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sensor_msgs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message_generation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生成ROS消息（仅ROS1）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add_message_files(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FILES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Firetime.msg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LossPacket.msg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Ptp.msg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UdpPacket.msg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UdpFrame.msg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generate_messages(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DEPENDENCIES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std_msgs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sensor_msgs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导出配置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catkin_package(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INCLUDE_DIRS src/driver src/utility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LIBRARIES hesai_lidar_lib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CATKIN_DEPENDS roscpp std_msgs sensor_msgs message_runtime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包含目录（ARM64适配）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include_directories(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${catkin_INCLUDE_DIRS}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src/utility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src/driver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src/driver/HesaiLidar_SDK_2.0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src/driver/HesaiLidar_SDK_2.0/libhesai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${CMAKE_SOURCE_DIR}/../rk3588_sdk/include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编译SDK核心库（JT128适配）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add_subdirectory(src/driver/HesaiLidar_SDK_2.0)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编译禾赛雷达节点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add_executable(hesai_lidar_node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src/driver/hesai_driver.cpp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src/manager/lidar_manager.cpp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src/utility/lidar_utils.cpp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链接依赖（ARM64 + 禁用CUDA）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target_link_libraries(hesai_lidar_node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${catkin_LIBRARIES}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hesai_sdk_lib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lidar_lib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pthread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编译选项（ARM64优化）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target_compile_options(hesai_lidar_node PRIVATE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-march=armv8.2-a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-O2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-Wall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-std=c++14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install(TARGETS hesai_lidar_node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RUNTIME DESTINATION ${CATKIN_PACKAGE_BIN_DESTINATION}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install(DIRECTORY config launch rviz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DESTINATION ${CATKIN_PACKAGE_SHARE_DESTINATION}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</w:p>
        </w:tc>
      </w:tr>
    </w:tbl>
    <w:p w14:paraId="074A9A31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3.2 package.xml（src/hesai_lidar/package.xml）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D249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5776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&lt;?xml version="1.0"?&gt;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&lt;package format="2"&gt;  &lt;!-- ROS1 Noetic使用format2 --&gt;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&lt;name&gt;hesai_lidar&lt;/name&gt;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&lt;version&gt;1.5.0&lt;/version&gt;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&lt;description&gt;Hesai JT128 LiDAR package for RK3588 (ROS1 Noetic)&lt;/description&gt;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&lt;maintainer email="zhangyu@hesaitech.com"&gt;hesaiwuxiaozhou&lt;/maintainer&gt;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&lt;license&gt;BSD&lt;/license&gt;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&lt;buildtool_depend&gt;catkin&lt;/buildtool_depend&gt;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&lt;!-- ROS1核心依赖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&lt;build_depend&gt;roscpp&lt;/build_depend&gt;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&lt;build_depend&gt;sensor_msgs&lt;/build_depend&gt;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&lt;build_depend&gt;std_msgs&lt;/build_depend&gt;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&lt;build_depend&gt;message_generation&lt;/build_depend&gt;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&lt;exec_depend&gt;roscpp&lt;/exec_depend&gt;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&lt;exec_depend&gt;sensor_msgs&lt;/exec_depend&gt;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&lt;exec_depend&gt;std_msgs&lt;/exec_depend&gt;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&lt;exec_depend&gt;message_runtime&lt;/exec_depend&gt;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&lt;exec_depend&gt;rk3588_sdk&lt;/exec_depend&gt;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&lt;export&gt;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&lt;build_type&gt;catkin&lt;/build_type&gt;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&lt;/export&gt;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&lt;/package&gt;</w:t>
            </w:r>
          </w:p>
        </w:tc>
      </w:tr>
    </w:tbl>
    <w:p w14:paraId="58B27609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 handsfree_rtk 优化（UM982 USB版）</w:t>
      </w:r>
      <w:bookmarkEnd w:id="13"/>
    </w:p>
    <w:p w14:paraId="742BCCFC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4.1 CMakeLists.txt（src/handsfree_rtk/CMakeLists.txt）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AED2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8CDE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CMake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cmake_minimum_required(VERSION 3.10.2)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project(handsfree_rtk)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ARM64编译优化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set(CMAKE_CXX_STANDARD 17)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set(CMAKE_CXX_FLAGS "${CMAKE_CXX_FLAGS} -march=armv8.2-a -O2 -Wall")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ROS1 Noetic依赖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find_package(catkin REQUIRED COMPONENTS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geometry_msgs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roscpp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rospy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sensor_msgs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导出配置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catkin_package(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INCLUDE_DIRS 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CATKIN_DEPENDS roscpp rospy sensor_msgs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包含目录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include_directories(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${catkin_INCLUDE_DIRS}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${CMAKE_SOURCE_DIR}/../rk3588_sdk/include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编译C++驱动（UM982 USB适配）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add_executable(rtk_um982_node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demo/c++/um982_driver.cpp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target_link_libraries(rtk_um982_node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${catkin_LIBRARIES}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rk3588_sdk  # 依赖RK3588串口驱动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安装Python脚本（ROS1 Noetic Python3）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catkin_install_python(PROGRAMS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scripts/ros_driver_um98x.py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scripts/ros_driver_um98x_ntrip.py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DESTINATION ${CATKIN_PACKAGE_BIN_DESTINATION}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install(TARGETS rtk_um982_node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RUNTIME DESTINATION ${CATKIN_PACKAGE_BIN_DESTINATION}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install(DIRECTORY launch usb_rules/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DESTINATION ${CATKIN_PACKAGE_SHARE_DESTINATION}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</w:p>
        </w:tc>
      </w:tr>
    </w:tbl>
    <w:p w14:paraId="473F109C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4.2 package.xml（src/handsfree_rtk/package.xml）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12C4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6BC1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&lt;?xml version="1.0"?&gt;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&lt;package format="2"&gt;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&lt;name&gt;handsfree_rtk&lt;/name&gt;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&lt;version&gt;1.0.0&lt;/version&gt;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&lt;description&gt;Handsfree UM982 RTK package for RK3588 (ROS1 Noetic)&lt;/description&gt;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&lt;maintainer email="handsfree@norco.com"&gt;handsfree&lt;/maintainer&gt;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&lt;license&gt;Apache-2.0&lt;/license&gt;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&lt;buildtool_depend&gt;catkin&lt;/buildtool_depend&gt;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&lt;!-- ROS1依赖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&lt;build_depend&gt;geometry_msgs&lt;/build_depend&gt;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&lt;build_depend&gt;roscpp&lt;/build_depend&gt;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&lt;build_depend&gt;rospy&lt;/build_depend&gt;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&lt;build_depend&gt;sensor_msgs&lt;/build_depend&gt;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&lt;build_depend&gt;rk3588_sdk&lt;/build_depend&gt;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&lt;exec_depend&gt;geometry_msgs&lt;/exec_depend&gt;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&lt;exec_depend&gt;roscpp&lt;/exec_depend&gt;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&lt;exec_depend&gt;rospy&lt;/exec_depend&gt;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&lt;exec_depend&gt;sensor_msgs&lt;/exec_depend&gt;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&lt;exec_depend&gt;rk3588_sdk&lt;/exec_depend&gt;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&lt;!-- USB串口依赖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&lt;build_depend&gt;libusb-1.0-dev&lt;/build_depend&gt;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&lt;exec_depend&gt;libusb-1.0-0&lt;/exec_depend&gt;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&lt;export&gt;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&lt;/export&gt;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&lt;/package&gt;</w:t>
            </w:r>
          </w:p>
        </w:tc>
      </w:tr>
    </w:tbl>
    <w:p w14:paraId="27FB67D2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 motor_control 优化（差速电机+轮速回采）</w:t>
      </w:r>
      <w:bookmarkEnd w:id="16"/>
    </w:p>
    <w:p w14:paraId="437810F6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5.1 CMakeLists.txt（src/motor_control/CMakeLists.txt）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F0E2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AB4A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CMake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cmake_minimum_required(VERSION 3.10)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project(motor_control)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引入RK3588工具链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include(${CMAKE_SOURCE_DIR}/../../rk3588_toolchain.cmake)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ROS1依赖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find_package(catkin REQUIRED COMPONENTS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roscpp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geometry_msgs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std_msgs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serial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导出配置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catkin_package(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INCLUDE_DIRS 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CATKIN_DEPENDS roscpp geometry_msgs std_msgs serial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包含目录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include_directories(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${catkin_INCLUDE_DIRS}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${CMAKE_SOURCE_DIR}/../rk3588_sdk/include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编译电机控制节点（Serial协议+485+轮速回采）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add_executable(motor_control_node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src/motor_node.cpp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src/serial_protocol.cpp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src/motor_driver.cpp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src/pid_controller.cpp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src/rs485_comm.cpp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src/serial_port.cpp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src/motor_controller.cpp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链接依赖（RK3588 485/串口库）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target_link_libraries(motor_control_node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${catkin_LIBRARIES}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pthread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ARM64编译优化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target_compile_options(motor_control_node PRIVATE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-march=armv8.2-a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-O2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-Wall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-std=c++17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install(TARGETS motor_control_node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RUNTIME DESTINATION ${CATKIN_PACKAGE_BIN_DESTINATION}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install(DIRECTORY config launch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DESTINATION ${CATKIN_PACKAGE_SHARE_DESTINATION}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</w:p>
        </w:tc>
      </w:tr>
    </w:tbl>
    <w:p w14:paraId="68A5DA6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6. ultrasonic_sensor 优化（12路485）</w:t>
      </w:r>
      <w:bookmarkEnd w:id="18"/>
    </w:p>
    <w:p w14:paraId="604CD51D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6.1 CMakeLists.txt（src/ultrasonic_sensor/CMakeLists.txt）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2413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DA1A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CMake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cmake_minimum_required(VERSION 3.10.2)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project(ultrasonic_sensor)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ARM64编译配置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set(CMAKE_CXX_STANDARD 17)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set(CMAKE_CXX_FLAGS "${CMAKE_CXX_FLAGS} -march=armv8.2-a -O2 -Wall")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ROS1依赖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find_package(catkin REQUIRED COMPONENTS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roscpp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std_msgs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sensor_msgs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导出配置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catkin_package(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INCLUDE_DIRS 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CATKIN_DEPENDS roscpp std_msgs sensor_msgs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包含目录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include_directories(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${catkin_INCLUDE_DIRS}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${CMAKE_SOURCE_DIR}/../rk3588_sdk/include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编译12路超声波节点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add_executable(ultrasonic_sensor_node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src/ultrasonic_node.cpp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src/ultrasonic_driver.cpp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链接RK3588 485库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target_link_libraries(ultrasonic_sensor_node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${catkin_LIBRARIES}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pthread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install(TARGETS ultrasonic_sensor_node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RUNTIME DESTINATION ${CATKIN_PACKAGE_BIN_DESTINATION}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install(DIRECTORY config launch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DESTINATION ${CATKIN_PACKAGE_SHARE_DESTINATION}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</w:p>
        </w:tc>
      </w:tr>
    </w:tbl>
    <w:p w14:paraId="7A35C4FB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三、整合包 lawn_mower（核心launch+参数配置）</w:t>
      </w:r>
      <w:bookmarkEnd w:id="20"/>
    </w:p>
    <w:p w14:paraId="209F0428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3.1 目录结构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D544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B82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src/lawn_mower/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launch/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lawn_mower.launch        # 总启动文件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sensors.launch           # 传感器启动子文件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motor_control.launch     # 电机控制启动子文件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config/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motor_params.yaml        # 电机PID/串口参数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sensor_params.yaml       # 传感器标定参数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rtk_params.yaml          # RTK配置参数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CMakeLists.txt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package.xml</w:t>
            </w:r>
          </w:p>
        </w:tc>
      </w:tr>
    </w:tbl>
    <w:p w14:paraId="005ECB02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3.2 总启动文件（launch/lawn_mower.launch）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BE1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2808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&lt;launch&gt;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启动RK3588 SDK节点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&lt;node name="rk3588_sdk_node" pkg="rk3588_sdk" type="sdk_node" output="screen"/&gt;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启动传感器（相机+雷达+RTK）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&lt;include file="$(find lawn_mower)/launch/sensors.launch"/&gt;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启动电机控制+超声波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&lt;include file="$(find lawn_mower)/launch/motor_control.launch"/&gt;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RVIZ可视化（可选）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&lt;node name="rviz" pkg="rviz" type="rviz" args="-d $(find lawn_mower)/config/lawn_mower.rviz" output="screen"/&gt;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&lt;/launch&gt;</w:t>
            </w:r>
          </w:p>
        </w:tc>
      </w:tr>
    </w:tbl>
    <w:p w14:paraId="495A6B26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3.3 传感器启动文件（launch/sensors.launch）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4EAC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43B8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&lt;launch&gt;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奥比中光Gemini335相机（USB）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&lt;node name="orbbec_camera_node" pkg="orbbec_camera" type="ob_camera_node" output="screen"&gt;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name="camera/device_type" value="gemini335"/&gt;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name="camera/usb_port" value="/dev/ttyACM0"/&gt;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name="camera/frame_id" value="camera_link"/&gt;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&lt;rosparam file="$(find lawn_mower)/config/sensor_params.yaml" command="load"/&gt;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&lt;/node&gt;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禾赛JT128激光雷达（ETH）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&lt;node name="hesai_lidar_node" pkg="hesai_lidar" type="hesai_lidar_node" output="screen"&gt;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name="lidar/type" value="JT128"/&gt;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name="lidar/ip" value="192.168.1.200"/&gt;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name="lidar/port" value="2368"/&gt;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name="lidar/frame_id" value="lidar_link"/&gt;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&lt;rosparam file="$(find lawn_mower)/config/sensor_params.yaml" command="load"/&gt;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&lt;/node&gt;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UM982 RTK（USB）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&lt;node name="rtk_um982_node" pkg="handsfree_rtk" type="ros_driver_um98x.py" output="screen"&gt;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name="rtk/usb_port" value="/dev/ttyUSB0"/&gt;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name="rtk/baudrate" value="115200"/&gt;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name="rtk/frame_id" value="rtk_link"/&gt;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&lt;rosparam file="$(find lawn_mower)/config/rtk_params.yaml" command="load"/&gt;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&lt;/node&gt;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&lt;!-- 12路超声波雷达（485）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&lt;node name="ultrasonic_sensor_node" pkg="ultrasonic_sensor" type="ultrasonic_sensor_node" output="screen"&gt;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name="ultrasonic/485_port" value="/dev/ttyS4"/&gt;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name="ultrasonic/baudrate" value="9600"/&gt;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name="ultrasonic/num_sensors" value="12"/&gt;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&lt;rosparam file="$(find lawn_mower)/config/sensor_params.yaml" command="load"/&gt;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&lt;/node&gt;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&lt;/launch&gt;</w:t>
            </w:r>
          </w:p>
        </w:tc>
      </w:tr>
    </w:tbl>
    <w:p w14:paraId="5E88E78B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3.4 电机控制启动文件（launch/motor_control.launch）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1409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77B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&lt;launch&gt;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差速电机控制（Serial+轮速回采）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&lt;node name="motor_control_node" pkg="motor_control" type="motor_control_node" output="screen"&gt;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 串口参数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name="motor/serial_port" value="/dev/ttyS2"/&gt;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name="motor/baudrate" value="115200"/&gt;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name="motor/parity" value="none"/&gt;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 电机参数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name="motor/pid/kp" value="0.8"/&gt;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name="motor/pid/ki" value="0.1"/&gt;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name="motor/pid/kd" value="0.05"/&gt;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name="motor/max_speed" value="1.0"/&gt;  &lt;!-- m/s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&lt;!-- 轮速回采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&lt;param name="motor/odom/rate" value="50"/&gt;  &lt;!-- Hz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&lt;rosparam file="$(find lawn_mower)/config/motor_params.yaml" command="load"/&gt;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&lt;/node&gt;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&lt;/launch&gt;</w:t>
            </w:r>
          </w:p>
        </w:tc>
      </w:tr>
    </w:tbl>
    <w:p w14:paraId="2B538EC1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3.5 电机参数配置（config/motor_params.yaml）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33CA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920D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motor: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left_wheel: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pid: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kp: 0.8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ki: 0.1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kd: 0.05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max_speed: 1.0  # 最大线速度 m/s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encoder_resolution: 1024  # 编码器分辨率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right_wheel: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pid: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kp: 0.8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ki: 0.1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kd: 0.05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max_speed: 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encoder_resolution: 1024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serial: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port: /dev/ttyS2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baudrate: 115200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timeout: 0.1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odom: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publish_rate: 50  # Hz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wheel_base: 0.5   # 轮距 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wheel_radius: 0.1 # 轮径 m</w:t>
            </w:r>
          </w:p>
        </w:tc>
      </w:tr>
    </w:tbl>
    <w:p w14:paraId="0F6D3D5D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3.6 lawn_mower 包配置</w:t>
      </w:r>
      <w:bookmarkEnd w:id="26"/>
    </w:p>
    <w:p w14:paraId="08406999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CMakeLists.txt（src/lawn_mower/CMakeLists.txt）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0324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6F1F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CMake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cmake_minimum_required(VERSION 3.10.2)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project(lawn_mower)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find_package(catkin REQUIRED COMPONENTS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roscpp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rospy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rk3588_sdk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orbbec_camera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hesai_lidar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handsfree_rtk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motor_control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ultrasonic_sensor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catkin_package(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CATKIN_DEPENDS roscpp rospy rk3588_sdk orbbec_camera hesai_lidar handsfree_rtk motor_control ultrasonic_sensor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include_directories(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${catkin_INCLUDE_DIRS}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安装launch和配置文件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install(DIRECTORY launch/ config/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DESTINATION ${CATKIN_PACKAGE_SHARE_DESTINATION}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</w:p>
        </w:tc>
      </w:tr>
    </w:tbl>
    <w:p w14:paraId="17EA8418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package.xml（src/lawn_mower/package.xml）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4787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373E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&lt;?xml version="1.0"?&gt;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&lt;package format="2"&gt;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&lt;name&gt;lawn_mower&lt;/name&gt;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&lt;version&gt;1.0.0&lt;/version&gt;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&lt;description&gt;Lawn Mower Robot Integration Package (RK3588 + ROS1 Noetic)&lt;/description&gt;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&lt;maintainer email="dev@norco.com"&gt;Norco Dev&lt;/maintainer&gt;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&lt;license&gt;MIT&lt;/license&gt;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&lt;buildtool_depend&gt;catkin&lt;/buildtool_depend&gt;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&lt;!-- 依赖所有子包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&lt;depend&gt;rk3588_sdk&lt;/depend&gt;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&lt;depend&gt;orbbec_camera&lt;/depend&gt;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&lt;depend&gt;hesai_lidar&lt;/depend&gt;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&lt;depend&gt;handsfree_rtk&lt;/depend&gt;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&lt;depend&gt;motor_control&lt;/depend&gt;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&lt;depend&gt;ultrasonic_sensor&lt;/depend&gt;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&lt;!-- ROS1核心依赖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&lt;depend&gt;roscpp&lt;/depend&gt;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&lt;depend&gt;rospy&lt;/depend&gt;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&lt;depend&gt;rviz&lt;/depend&gt;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&lt;export&gt;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&lt;build_type&gt;catkin&lt;/build_type&gt;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&lt;/export&gt;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&lt;/package&gt;</w:t>
            </w:r>
          </w:p>
        </w:tc>
      </w:tr>
    </w:tbl>
    <w:p w14:paraId="369F038A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四、编译与调试说明</w:t>
      </w:r>
      <w:bookmarkEnd w:id="29"/>
    </w:p>
    <w:p w14:paraId="3C4F05F8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1. 环境准备（RK3588 + Ubuntu20.04 + ROS1 Noetic）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5DCB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EA7B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install ros-noetic-catkin ros-noetic-serial ros-noetic-cv-bridge ros-noetic-image-transport ros-noetic-pcl-ros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install libusb-1.0-dev libudev-dev libboost-all-dev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设置环境变量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"source /opt/ros/noetic/setup.bash" &gt;&gt; ~/.bashrc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"source ~/catkin_ws/devel/setup.bash" &gt;&gt; ~/.bashrc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~/.bashrc</w:t>
            </w:r>
          </w:p>
        </w:tc>
      </w:tr>
    </w:tbl>
    <w:p w14:paraId="6D43E532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2. 编译工程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FDFB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7CCE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~/catkin_ws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catkin_make -DCMAKE_BUILD_TYPE=Release -DCATKIN_ENABLE_TESTING=0</w:t>
            </w:r>
          </w:p>
        </w:tc>
      </w:tr>
    </w:tbl>
    <w:p w14:paraId="159D9D32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3. 启动割草机器人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047F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70E8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启动所有节点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roslaunch lawn_mower lawn_mower.launch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单独启动传感器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roslaunch lawn_mower sensors.launch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单独启动电机控制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roslaunch lawn_mower motor_control.launch</w:t>
            </w:r>
          </w:p>
        </w:tc>
      </w:tr>
    </w:tbl>
    <w:p w14:paraId="0FEA6124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4. 关键调试指令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124C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0890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查看电机话题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rostopic echo /motor/odom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查看超声波数据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rostopic echo /ultrasonic/distance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查看RTK定位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rostopic echo /rtk/fix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查看雷达点云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rostopic echo /hesai/points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查看相机图像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rviz -d $(find lawn_mower)/config/lawn_mower.rviz</w:t>
            </w:r>
          </w:p>
        </w:tc>
      </w:tr>
    </w:tbl>
    <w:p w14:paraId="73C9C244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五、关键优化点说明</w:t>
      </w:r>
      <w:bookmarkEnd w:id="34"/>
    </w:p>
    <w:p w14:paraId="72F30C4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RK3588 ARM64适配</w:t>
      </w:r>
      <w:r>
        <w:rPr>
          <w:rFonts w:ascii="Arial" w:hAnsi="Arial" w:eastAsia="等线" w:cs="Arial"/>
          <w:sz w:val="22"/>
        </w:rPr>
        <w:t>：所有CMakeLists添加</w:t>
      </w:r>
      <w:r>
        <w:rPr>
          <w:rFonts w:ascii="Consolas" w:hAnsi="Consolas" w:eastAsia="Consolas" w:cs="Consolas"/>
          <w:sz w:val="22"/>
          <w:shd w:val="clear" w:fill="EFF0F1"/>
        </w:rPr>
        <w:t>-march=armv8.2-a</w:t>
      </w:r>
      <w:r>
        <w:rPr>
          <w:rFonts w:ascii="Arial" w:hAnsi="Arial" w:eastAsia="等线" w:cs="Arial"/>
          <w:sz w:val="22"/>
        </w:rPr>
        <w:t>编译选项，适配RK3588架构；</w:t>
      </w:r>
    </w:p>
    <w:p w14:paraId="57A03C7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依赖统一</w:t>
      </w:r>
      <w:r>
        <w:rPr>
          <w:rFonts w:ascii="Arial" w:hAnsi="Arial" w:eastAsia="等线" w:cs="Arial"/>
          <w:sz w:val="22"/>
        </w:rPr>
        <w:t>：所有模块依赖</w:t>
      </w:r>
      <w:r>
        <w:rPr>
          <w:rFonts w:ascii="Consolas" w:hAnsi="Consolas" w:eastAsia="Consolas" w:cs="Consolas"/>
          <w:sz w:val="22"/>
          <w:shd w:val="clear" w:fill="EFF0F1"/>
        </w:rPr>
        <w:t>rk3588_sdk</w:t>
      </w:r>
      <w:r>
        <w:rPr>
          <w:rFonts w:ascii="Arial" w:hAnsi="Arial" w:eastAsia="等线" w:cs="Arial"/>
          <w:sz w:val="22"/>
        </w:rPr>
        <w:t>，统一硬件抽象层，避免重复驱动开发；</w:t>
      </w:r>
    </w:p>
    <w:p w14:paraId="7F71AC9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通信协议适配</w:t>
      </w:r>
      <w:r>
        <w:rPr>
          <w:rFonts w:ascii="Arial" w:hAnsi="Arial" w:eastAsia="等线" w:cs="Arial"/>
          <w:sz w:val="22"/>
        </w:rPr>
        <w:t>：</w:t>
      </w:r>
    </w:p>
    <w:p w14:paraId="707394D2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Orbbec相机：USB通信，启用RK3588硬件解码；</w:t>
      </w:r>
    </w:p>
    <w:p w14:paraId="2A26BEB2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禾赛雷达：ETH通信，禁用CUDA适配ARM64；</w:t>
      </w:r>
    </w:p>
    <w:p w14:paraId="546D292F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RTK/电机/超声波：复用RK3588 SDK的串口/485驱动；</w:t>
      </w:r>
    </w:p>
    <w:p w14:paraId="7E286ED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ROS1规范</w:t>
      </w:r>
      <w:r>
        <w:rPr>
          <w:rFonts w:ascii="Arial" w:hAnsi="Arial" w:eastAsia="等线" w:cs="Arial"/>
          <w:sz w:val="22"/>
        </w:rPr>
        <w:t>：所有package.xml改为format2，移除ROS2条件编译，适配Noetic；</w:t>
      </w:r>
    </w:p>
    <w:p w14:paraId="64C802F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参数解耦</w:t>
      </w:r>
      <w:r>
        <w:rPr>
          <w:rFonts w:ascii="Arial" w:hAnsi="Arial" w:eastAsia="等线" w:cs="Arial"/>
          <w:sz w:val="22"/>
        </w:rPr>
        <w:t>：将硬件参数抽离到yaml文件，便于调试；</w:t>
      </w:r>
    </w:p>
    <w:p w14:paraId="1A7B443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启动整合</w:t>
      </w:r>
      <w:r>
        <w:rPr>
          <w:rFonts w:ascii="Arial" w:hAnsi="Arial" w:eastAsia="等线" w:cs="Arial"/>
          <w:sz w:val="22"/>
        </w:rPr>
        <w:t>：通过launch文件分层启动，便于单独调试各模块。</w:t>
      </w:r>
    </w:p>
    <w:p w14:paraId="3540F2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此方案保证了所有模块在RK3588 + Ubuntu20.04 + ROS1 Noetic环境下的编译兼容性，且具备完整的割草机器人传感器+运动控制功能，可直接基于此结构进行二次开发。</w:t>
      </w:r>
    </w:p>
    <w:p w14:paraId="14A88857">
      <w:pPr>
        <w:spacing w:before="120" w:after="120" w:line="288" w:lineRule="auto"/>
        <w:ind w:left="0"/>
        <w:jc w:val="left"/>
      </w:pPr>
      <w:bookmarkStart w:id="35" w:name="_GoBack"/>
      <w:bookmarkEnd w:id="35"/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modern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8D79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7E49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E7514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0" w:lineRule="atLeast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TotalTime>10</TotalTime>
  <ScaleCrop>false</ScaleCrop>
  <LinksUpToDate>false</LinksUpToDate>
  <Application>WPS Office_12.8.2.19315_F1E327BC-269C-435d-A152-05C5408002CA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2026-03-28T09:30:00Z</dcterms:created>
  <dc:creator>Apache POI</dc:creator>
  <cp:lastModifiedBy>Administrator</cp:lastModifiedBy>
  <dcterms:modified xsi:type="dcterms:W3CDTF">2026-03-28T09:43:05Z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23C236702C704863BD32D6E41ED2BED4_12</vt:lpwstr>
  </property>
</Properties>
</file>